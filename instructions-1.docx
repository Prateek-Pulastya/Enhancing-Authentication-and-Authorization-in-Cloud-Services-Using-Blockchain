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0F0A" w:rsidRDefault="00FD0F0A">
      <w:pPr>
        <w:jc w:val="center"/>
        <w:rPr>
          <w:rFonts w:ascii="Calibri" w:eastAsia="Calibri" w:hAnsi="Calibri" w:cs="Calibri"/>
          <w:b/>
          <w:sz w:val="36"/>
        </w:rPr>
      </w:pPr>
    </w:p>
    <w:p w:rsidR="00FD0F0A" w:rsidRDefault="00FD0F0A">
      <w:pPr>
        <w:jc w:val="center"/>
        <w:rPr>
          <w:rFonts w:ascii="Calibri" w:eastAsia="Calibri" w:hAnsi="Calibri" w:cs="Calibri"/>
          <w:sz w:val="32"/>
          <w:u w:val="single"/>
        </w:rPr>
      </w:pPr>
    </w:p>
    <w:p w:rsidR="00FD0F0A" w:rsidRDefault="00FD0F0A">
      <w:pPr>
        <w:jc w:val="center"/>
        <w:rPr>
          <w:rFonts w:ascii="Calibri" w:eastAsia="Calibri" w:hAnsi="Calibri" w:cs="Calibri"/>
          <w:sz w:val="32"/>
          <w:u w:val="single"/>
        </w:rPr>
      </w:pPr>
    </w:p>
    <w:p w:rsidR="00FD0F0A" w:rsidRDefault="00000000">
      <w:pPr>
        <w:jc w:val="center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Instructions</w:t>
      </w:r>
    </w:p>
    <w:p w:rsidR="00FD0F0A" w:rsidRDefault="00FD0F0A">
      <w:pPr>
        <w:rPr>
          <w:rFonts w:ascii="Times New Roman" w:eastAsia="Calibri" w:hAnsi="Times New Roman" w:cs="Times New Roman"/>
          <w:sz w:val="24"/>
        </w:rPr>
      </w:pPr>
    </w:p>
    <w:p w:rsidR="00FD0F0A" w:rsidRDefault="00000000">
      <w:pPr>
        <w:numPr>
          <w:ilvl w:val="0"/>
          <w:numId w:val="1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Download and install anaconda3 from given link</w:t>
      </w:r>
    </w:p>
    <w:p w:rsidR="00FD0F0A" w:rsidRDefault="00000000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- </w:t>
      </w:r>
      <w:proofErr w:type="gramStart"/>
      <w:r>
        <w:rPr>
          <w:rFonts w:ascii="Times New Roman" w:eastAsia="Calibri" w:hAnsi="Times New Roman" w:cs="Times New Roman"/>
          <w:sz w:val="24"/>
        </w:rPr>
        <w:t>link :</w:t>
      </w:r>
      <w:proofErr w:type="gramEnd"/>
      <w:r>
        <w:rPr>
          <w:rFonts w:ascii="Times New Roman" w:eastAsia="Calibri" w:hAnsi="Times New Roman" w:cs="Times New Roman"/>
          <w:sz w:val="24"/>
        </w:rPr>
        <w:t xml:space="preserve"> </w:t>
      </w:r>
      <w:hyperlink r:id="rId5">
        <w:r>
          <w:rPr>
            <w:rFonts w:ascii="Times New Roman" w:eastAsia="Calibri" w:hAnsi="Times New Roman" w:cs="Times New Roman"/>
            <w:color w:val="0000FF"/>
            <w:sz w:val="24"/>
            <w:u w:val="single"/>
          </w:rPr>
          <w:t>https://www.filehorse.com/download-anaconda-64/download/</w:t>
        </w:r>
      </w:hyperlink>
    </w:p>
    <w:p w:rsidR="00FD0F0A" w:rsidRDefault="00000000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- At the stage given in the image below check both checkboxes</w:t>
      </w:r>
    </w:p>
    <w:p w:rsidR="00FD0F0A" w:rsidRDefault="00000000">
      <w:pPr>
        <w:rPr>
          <w:rFonts w:ascii="Calibri" w:eastAsia="Calibri" w:hAnsi="Calibri" w:cs="Calibri"/>
          <w:sz w:val="24"/>
        </w:rPr>
      </w:pPr>
      <w:r>
        <w:object w:dxaOrig="7290" w:dyaOrig="5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8pt;height:258pt" o:ole="">
            <v:imagedata r:id="rId6" o:title=""/>
          </v:shape>
          <o:OLEObject Type="Embed" ProgID="StaticMetafile" ShapeID="_x0000_i1025" DrawAspect="Content" ObjectID="_1731225262" r:id="rId7"/>
        </w:object>
      </w:r>
    </w:p>
    <w:p w:rsidR="00FD0F0A" w:rsidRDefault="00000000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extract the ‘</w:t>
      </w:r>
      <w:r>
        <w:rPr>
          <w:rFonts w:ascii="Times New Roman" w:eastAsia="Calibri" w:hAnsi="Times New Roman" w:cs="Times New Roman"/>
          <w:sz w:val="24"/>
          <w:lang w:val="en-IN"/>
        </w:rPr>
        <w:t>ml_env</w:t>
      </w:r>
      <w:r>
        <w:rPr>
          <w:rFonts w:ascii="Times New Roman" w:eastAsia="Calibri" w:hAnsi="Times New Roman" w:cs="Times New Roman"/>
          <w:sz w:val="24"/>
        </w:rPr>
        <w:t xml:space="preserve">’ folder and paste it to the </w:t>
      </w:r>
      <w:r>
        <w:rPr>
          <w:rFonts w:ascii="Times New Roman" w:eastAsia="Calibri" w:hAnsi="Times New Roman" w:cs="Times New Roman"/>
          <w:sz w:val="24"/>
          <w:u w:val="single"/>
        </w:rPr>
        <w:t xml:space="preserve">anaconda3’s </w:t>
      </w:r>
      <w:r>
        <w:rPr>
          <w:rFonts w:ascii="Times New Roman" w:eastAsia="Calibri" w:hAnsi="Times New Roman" w:cs="Times New Roman"/>
          <w:b/>
          <w:sz w:val="24"/>
          <w:u w:val="single"/>
        </w:rPr>
        <w:t>envs</w:t>
      </w:r>
      <w:r>
        <w:rPr>
          <w:rFonts w:ascii="Times New Roman" w:eastAsia="Calibri" w:hAnsi="Times New Roman" w:cs="Times New Roman"/>
          <w:b/>
          <w:sz w:val="24"/>
          <w:u w:val="single"/>
          <w:lang w:val="en-IN"/>
        </w:rPr>
        <w:t xml:space="preserve"> </w:t>
      </w:r>
      <w:r>
        <w:rPr>
          <w:rFonts w:ascii="Times New Roman" w:eastAsia="Calibri" w:hAnsi="Times New Roman" w:cs="Times New Roman"/>
          <w:sz w:val="24"/>
        </w:rPr>
        <w:t xml:space="preserve">folder </w:t>
      </w:r>
    </w:p>
    <w:p w:rsidR="00FD0F0A" w:rsidRDefault="00000000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lang w:val="en-IN"/>
        </w:rPr>
        <w:t>Extract ‘Blockchain_Fullcode’ folder</w:t>
      </w:r>
    </w:p>
    <w:p w:rsidR="00FD0F0A" w:rsidRDefault="00000000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lang w:val="en-IN"/>
        </w:rPr>
        <w:t>Install ganache cli and create a workspace</w:t>
      </w:r>
    </w:p>
    <w:p w:rsidR="00FD0F0A" w:rsidRDefault="00FD0F0A">
      <w:pPr>
        <w:rPr>
          <w:rFonts w:ascii="Times New Roman" w:eastAsia="Calibri" w:hAnsi="Times New Roman" w:cs="Times New Roman"/>
          <w:sz w:val="24"/>
        </w:rPr>
      </w:pPr>
    </w:p>
    <w:p w:rsidR="00FD0F0A" w:rsidRDefault="00FD0F0A">
      <w:pPr>
        <w:rPr>
          <w:rFonts w:ascii="Times New Roman" w:eastAsia="Calibri" w:hAnsi="Times New Roman" w:cs="Times New Roman"/>
          <w:sz w:val="24"/>
        </w:rPr>
      </w:pPr>
    </w:p>
    <w:p w:rsidR="00FD0F0A" w:rsidRDefault="00000000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Open anaconda prompt</w:t>
      </w:r>
    </w:p>
    <w:p w:rsidR="00FD0F0A" w:rsidRDefault="00000000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In prompt(cd) Navigate to ‘</w:t>
      </w:r>
      <w:r>
        <w:rPr>
          <w:rFonts w:ascii="Times New Roman" w:eastAsia="Calibri" w:hAnsi="Times New Roman" w:cs="Times New Roman"/>
          <w:sz w:val="24"/>
          <w:lang w:val="en-IN"/>
        </w:rPr>
        <w:t xml:space="preserve">Blockchain_Fullcode’ </w:t>
      </w:r>
      <w:r>
        <w:rPr>
          <w:rFonts w:ascii="Times New Roman" w:eastAsia="SimSun" w:hAnsi="Times New Roman" w:cs="Times New Roman"/>
          <w:sz w:val="24"/>
        </w:rPr>
        <w:t>folder</w:t>
      </w:r>
    </w:p>
    <w:p w:rsidR="00FD0F0A" w:rsidRDefault="00000000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 xml:space="preserve">Run </w:t>
      </w:r>
      <w:proofErr w:type="gramStart"/>
      <w:r>
        <w:rPr>
          <w:rFonts w:ascii="Times New Roman" w:eastAsia="SimSun" w:hAnsi="Times New Roman" w:cs="Times New Roman"/>
          <w:sz w:val="24"/>
        </w:rPr>
        <w:t>command :</w:t>
      </w:r>
      <w:proofErr w:type="gramEnd"/>
      <w:r>
        <w:rPr>
          <w:rFonts w:ascii="Times New Roman" w:eastAsia="SimSun" w:hAnsi="Times New Roman" w:cs="Times New Roman"/>
          <w:sz w:val="24"/>
        </w:rPr>
        <w:t xml:space="preserve"> activate </w:t>
      </w:r>
      <w:r>
        <w:rPr>
          <w:rFonts w:ascii="Times New Roman" w:eastAsia="SimSun" w:hAnsi="Times New Roman" w:cs="Times New Roman"/>
          <w:sz w:val="24"/>
          <w:lang w:val="en-IN"/>
        </w:rPr>
        <w:t xml:space="preserve"> ml_env</w:t>
      </w:r>
      <w:r>
        <w:rPr>
          <w:rFonts w:ascii="Times New Roman" w:eastAsia="SimSun" w:hAnsi="Times New Roman" w:cs="Times New Roman"/>
          <w:sz w:val="24"/>
        </w:rPr>
        <w:t xml:space="preserve"> </w:t>
      </w:r>
    </w:p>
    <w:p w:rsidR="00FD0F0A" w:rsidRDefault="00000000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  <w:lang w:val="en-IN"/>
        </w:rPr>
        <w:t xml:space="preserve">Run </w:t>
      </w:r>
      <w:proofErr w:type="gramStart"/>
      <w:r>
        <w:rPr>
          <w:rFonts w:ascii="Times New Roman" w:eastAsia="SimSun" w:hAnsi="Times New Roman" w:cs="Times New Roman"/>
          <w:sz w:val="24"/>
          <w:lang w:val="en-IN"/>
        </w:rPr>
        <w:t>command :</w:t>
      </w:r>
      <w:proofErr w:type="gramEnd"/>
      <w:r>
        <w:rPr>
          <w:rFonts w:ascii="Times New Roman" w:eastAsia="SimSun" w:hAnsi="Times New Roman" w:cs="Times New Roman"/>
          <w:sz w:val="24"/>
          <w:lang w:val="en-IN"/>
        </w:rPr>
        <w:t xml:space="preserve"> python blockchain.py</w:t>
      </w:r>
    </w:p>
    <w:p w:rsidR="00FD0F0A" w:rsidRDefault="00000000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 xml:space="preserve">Run </w:t>
      </w:r>
      <w:proofErr w:type="gramStart"/>
      <w:r>
        <w:rPr>
          <w:rFonts w:ascii="Times New Roman" w:eastAsia="SimSun" w:hAnsi="Times New Roman" w:cs="Times New Roman"/>
          <w:sz w:val="24"/>
        </w:rPr>
        <w:t>command :</w:t>
      </w:r>
      <w:proofErr w:type="gramEnd"/>
      <w:r>
        <w:rPr>
          <w:rFonts w:ascii="Times New Roman" w:eastAsia="SimSun" w:hAnsi="Times New Roman" w:cs="Times New Roman"/>
          <w:sz w:val="24"/>
        </w:rPr>
        <w:t xml:space="preserve"> python </w:t>
      </w:r>
      <w:r>
        <w:rPr>
          <w:rFonts w:ascii="Times New Roman" w:eastAsia="SimSun" w:hAnsi="Times New Roman" w:cs="Times New Roman"/>
          <w:sz w:val="24"/>
          <w:lang w:val="en-IN"/>
        </w:rPr>
        <w:t>manage.py makemigrations</w:t>
      </w:r>
    </w:p>
    <w:p w:rsidR="00FD0F0A" w:rsidRDefault="00000000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  <w:lang w:val="en-IN"/>
        </w:rPr>
        <w:t xml:space="preserve">Run </w:t>
      </w:r>
      <w:proofErr w:type="gramStart"/>
      <w:r>
        <w:rPr>
          <w:rFonts w:ascii="Times New Roman" w:eastAsia="SimSun" w:hAnsi="Times New Roman" w:cs="Times New Roman"/>
          <w:sz w:val="24"/>
          <w:lang w:val="en-IN"/>
        </w:rPr>
        <w:t>command :</w:t>
      </w:r>
      <w:proofErr w:type="gramEnd"/>
      <w:r>
        <w:rPr>
          <w:rFonts w:ascii="Times New Roman" w:eastAsia="SimSun" w:hAnsi="Times New Roman" w:cs="Times New Roman"/>
          <w:sz w:val="24"/>
          <w:lang w:val="en-IN"/>
        </w:rPr>
        <w:t xml:space="preserve"> python manage.py migrate</w:t>
      </w:r>
    </w:p>
    <w:p w:rsidR="00FD0F0A" w:rsidRDefault="00000000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  <w:lang w:val="en-IN"/>
        </w:rPr>
        <w:t xml:space="preserve">Run </w:t>
      </w:r>
      <w:proofErr w:type="gramStart"/>
      <w:r>
        <w:rPr>
          <w:rFonts w:ascii="Times New Roman" w:eastAsia="SimSun" w:hAnsi="Times New Roman" w:cs="Times New Roman"/>
          <w:sz w:val="24"/>
          <w:lang w:val="en-IN"/>
        </w:rPr>
        <w:t>command :</w:t>
      </w:r>
      <w:proofErr w:type="gramEnd"/>
      <w:r>
        <w:rPr>
          <w:rFonts w:ascii="Times New Roman" w:eastAsia="SimSun" w:hAnsi="Times New Roman" w:cs="Times New Roman"/>
          <w:sz w:val="24"/>
          <w:lang w:val="en-IN"/>
        </w:rPr>
        <w:t xml:space="preserve"> python manage.py runserver</w:t>
      </w:r>
    </w:p>
    <w:p w:rsidR="00FD0F0A" w:rsidRDefault="00000000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  <w:lang w:val="en-IN"/>
        </w:rPr>
        <w:t>Copy the address and paste it on the browser</w:t>
      </w:r>
    </w:p>
    <w:sectPr w:rsidR="00FD0F0A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1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2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 w16cid:durableId="1901137101">
    <w:abstractNumId w:val="1"/>
  </w:num>
  <w:num w:numId="2" w16cid:durableId="1663774117">
    <w:abstractNumId w:val="0"/>
  </w:num>
  <w:num w:numId="3" w16cid:durableId="1888637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4AA9"/>
    <w:rsid w:val="000A440F"/>
    <w:rsid w:val="001852A7"/>
    <w:rsid w:val="00310401"/>
    <w:rsid w:val="003241D3"/>
    <w:rsid w:val="00C04AA9"/>
    <w:rsid w:val="00FD0F0A"/>
    <w:rsid w:val="0A0A0BC5"/>
    <w:rsid w:val="1F7B1A55"/>
    <w:rsid w:val="3BEF3677"/>
    <w:rsid w:val="40BC187A"/>
    <w:rsid w:val="415C1094"/>
    <w:rsid w:val="485D1F93"/>
    <w:rsid w:val="4CF27597"/>
    <w:rsid w:val="4F7F3795"/>
    <w:rsid w:val="54AF5737"/>
    <w:rsid w:val="5CF56A39"/>
    <w:rsid w:val="5E3508C6"/>
    <w:rsid w:val="671B17C0"/>
    <w:rsid w:val="6A5E1D11"/>
    <w:rsid w:val="724526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4FF4AF"/>
  <w15:docId w15:val="{7939CBE9-CFE1-4E99-8E1E-3B26BC65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1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filehorse.com/download-anaconda-64/download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user76</dc:creator>
  <cp:lastModifiedBy>Prateek Pulastya</cp:lastModifiedBy>
  <cp:revision>5</cp:revision>
  <dcterms:created xsi:type="dcterms:W3CDTF">2022-03-17T06:33:00Z</dcterms:created>
  <dcterms:modified xsi:type="dcterms:W3CDTF">2022-11-29T11:08:00Z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F5D650F4BE344D718DDAF62DC75E496B</vt:lpwstr>
  </property>
</Properties>
</file>